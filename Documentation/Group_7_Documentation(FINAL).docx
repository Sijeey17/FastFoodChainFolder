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87FDF">
      <w:pPr>
        <w:pStyle w:val="8"/>
      </w:pPr>
      <w:r>
        <w:rPr>
          <w:spacing w:val="-2"/>
        </w:rPr>
        <w:t>Documentation</w:t>
      </w:r>
    </w:p>
    <w:p w14:paraId="7CECE74E">
      <w:pPr>
        <w:pStyle w:val="8"/>
        <w:spacing w:before="280"/>
      </w:pPr>
      <w:r>
        <w:t>for</w:t>
      </w:r>
      <w:r>
        <w:rPr>
          <w:spacing w:val="-14"/>
        </w:rPr>
        <w:t xml:space="preserve"> </w:t>
      </w:r>
      <w:r>
        <w:t>Restaurant</w:t>
      </w:r>
      <w:r>
        <w:rPr>
          <w:spacing w:val="-7"/>
        </w:rPr>
        <w:t xml:space="preserve"> </w:t>
      </w:r>
      <w:r>
        <w:t>Kiosk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28F14C91">
      <w:pPr>
        <w:pStyle w:val="6"/>
        <w:spacing w:before="62"/>
        <w:rPr>
          <w:rFonts w:ascii="Arial Black"/>
          <w:sz w:val="48"/>
        </w:rPr>
      </w:pPr>
    </w:p>
    <w:p w14:paraId="5DABFB68">
      <w:pPr>
        <w:pStyle w:val="3"/>
        <w:ind w:left="283"/>
      </w:pPr>
      <w:bookmarkStart w:id="0" w:name="Overview"/>
      <w:bookmarkEnd w:id="0"/>
      <w:r>
        <w:rPr>
          <w:spacing w:val="-2"/>
        </w:rPr>
        <w:t>Overview</w:t>
      </w:r>
    </w:p>
    <w:p w14:paraId="3685A887">
      <w:pPr>
        <w:pStyle w:val="6"/>
        <w:spacing w:before="2"/>
        <w:rPr>
          <w:b/>
        </w:rPr>
      </w:pPr>
    </w:p>
    <w:p w14:paraId="4FD4B054">
      <w:pPr>
        <w:pStyle w:val="6"/>
        <w:spacing w:before="1"/>
        <w:ind w:left="283" w:right="136" w:firstLine="720"/>
        <w:jc w:val="both"/>
      </w:pPr>
      <w:r>
        <w:t>The</w:t>
      </w:r>
      <w:r>
        <w:rPr>
          <w:spacing w:val="-1"/>
        </w:rPr>
        <w:t xml:space="preserve"> </w:t>
      </w:r>
      <w:r>
        <w:t>Restaurant Kiosk System is a console-based application developed in Java, designed to</w:t>
      </w:r>
      <w:r>
        <w:rPr>
          <w:spacing w:val="-1"/>
        </w:rPr>
        <w:t xml:space="preserve"> </w:t>
      </w:r>
      <w:r>
        <w:t>facilitate menu management, order processing, and payment handling for a fast-food restaurant. The system allows customers to view menu items, place orders, and process payments efficiently.</w:t>
      </w:r>
    </w:p>
    <w:p w14:paraId="1C9C38E0">
      <w:pPr>
        <w:pStyle w:val="6"/>
        <w:spacing w:before="1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282575</wp:posOffset>
                </wp:positionH>
                <wp:positionV relativeFrom="paragraph">
                  <wp:posOffset>107315</wp:posOffset>
                </wp:positionV>
                <wp:extent cx="6715760" cy="2921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75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759" h="29209">
                              <a:moveTo>
                                <a:pt x="25" y="29209"/>
                              </a:moveTo>
                              <a:lnTo>
                                <a:pt x="0" y="16509"/>
                              </a:lnTo>
                              <a:lnTo>
                                <a:pt x="6715125" y="0"/>
                              </a:lnTo>
                              <a:lnTo>
                                <a:pt x="6715150" y="12699"/>
                              </a:lnTo>
                              <a:lnTo>
                                <a:pt x="25" y="29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2.25pt;margin-top:8.45pt;height:2.3pt;width:528.8pt;mso-position-horizontal-relative:page;mso-wrap-distance-bottom:0pt;mso-wrap-distance-top:0pt;z-index:-251656192;mso-width-relative:page;mso-height-relative:page;" fillcolor="#000000" filled="t" stroked="f" coordsize="6715759,29209" o:gfxdata="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ICvfe2AAAAAkBAAAPAAAAAAAAAAEAIAAAACIAAABkcnMvZG93bnJldi54bWxQSwECFAAU&#10;AAAACACHTuJA/ZOcGSoCAADkBAAADgAAAAAAAAABACAAAAAnAQAAZHJzL2Uyb0RvYy54bWxQSwUG&#10;AAAAAAYABgBZAQAAwwUAAAAA&#10;" path="m25,29209l0,16509,6715125,0,6715150,12699,25,2920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74FE7EB">
      <w:pPr>
        <w:pStyle w:val="3"/>
        <w:spacing w:before="76" w:line="480" w:lineRule="auto"/>
        <w:ind w:left="283"/>
      </w:pPr>
      <w:bookmarkStart w:id="1" w:name="Key Components:"/>
      <w:bookmarkEnd w:id="1"/>
      <w:r>
        <w:t>Key</w:t>
      </w:r>
      <w:r>
        <w:rPr>
          <w:spacing w:val="-4"/>
        </w:rPr>
        <w:t xml:space="preserve"> </w:t>
      </w:r>
      <w:r>
        <w:rPr>
          <w:spacing w:val="-2"/>
        </w:rPr>
        <w:t>Components:</w:t>
      </w:r>
    </w:p>
    <w:p w14:paraId="085D494F">
      <w:pPr>
        <w:pStyle w:val="10"/>
        <w:numPr>
          <w:ilvl w:val="0"/>
          <w:numId w:val="1"/>
        </w:numPr>
        <w:tabs>
          <w:tab w:val="left" w:pos="516"/>
        </w:tabs>
        <w:spacing w:before="147" w:after="0" w:line="480" w:lineRule="auto"/>
        <w:ind w:left="516" w:right="0" w:hanging="233"/>
        <w:jc w:val="left"/>
        <w:rPr>
          <w:sz w:val="24"/>
        </w:rPr>
      </w:pPr>
      <w:r>
        <w:rPr>
          <w:spacing w:val="-2"/>
          <w:sz w:val="24"/>
        </w:rPr>
        <w:t>Classes</w:t>
      </w:r>
    </w:p>
    <w:p w14:paraId="63EB6445">
      <w:pPr>
        <w:pStyle w:val="6"/>
        <w:spacing w:before="146" w:line="480" w:lineRule="auto"/>
        <w:ind w:left="283"/>
      </w:pPr>
      <w:r>
        <w:t>The</w:t>
      </w:r>
      <w:r>
        <w:rPr>
          <w:spacing w:val="-1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classes, each</w:t>
      </w:r>
      <w:r>
        <w:rPr>
          <w:spacing w:val="-4"/>
        </w:rPr>
        <w:t xml:space="preserve"> </w:t>
      </w: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rPr>
          <w:spacing w:val="-2"/>
        </w:rPr>
        <w:t>functionalities:</w:t>
      </w:r>
    </w:p>
    <w:p w14:paraId="3B5FA6BB">
      <w:pPr>
        <w:pStyle w:val="10"/>
        <w:numPr>
          <w:ilvl w:val="1"/>
          <w:numId w:val="1"/>
        </w:numPr>
        <w:tabs>
          <w:tab w:val="left" w:pos="1123"/>
        </w:tabs>
        <w:spacing w:before="146" w:after="0" w:line="480" w:lineRule="auto"/>
        <w:ind w:left="1123" w:right="319" w:hanging="420"/>
        <w:jc w:val="left"/>
        <w:rPr>
          <w:sz w:val="24"/>
        </w:rPr>
      </w:pPr>
      <w:r>
        <w:rPr>
          <w:b/>
          <w:sz w:val="24"/>
        </w:rPr>
        <w:t>MenuItem</w:t>
      </w:r>
      <w:r>
        <w:rPr>
          <w:sz w:val="24"/>
        </w:rPr>
        <w:t>:</w:t>
      </w:r>
      <w:r>
        <w:rPr>
          <w:spacing w:val="-6"/>
          <w:sz w:val="24"/>
        </w:rPr>
        <w:t xml:space="preserve"> The MenuItem</w:t>
      </w:r>
      <w:r>
        <w:rPr>
          <w:rFonts w:hint="default"/>
          <w:spacing w:val="-6"/>
          <w:sz w:val="24"/>
        </w:rPr>
        <w:t xml:space="preserve"> class represents an individual item on the restaurant's menu.</w:t>
      </w:r>
    </w:p>
    <w:p w14:paraId="30D38D71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265" w:hanging="420"/>
        <w:jc w:val="left"/>
        <w:rPr>
          <w:sz w:val="24"/>
        </w:rPr>
      </w:pPr>
      <w:r>
        <w:rPr>
          <w:b/>
          <w:sz w:val="24"/>
        </w:rPr>
        <w:t>Menu</w:t>
      </w:r>
      <w:r>
        <w:rPr>
          <w:sz w:val="24"/>
        </w:rPr>
        <w:t>:</w:t>
      </w:r>
      <w:r>
        <w:rPr>
          <w:spacing w:val="-6"/>
          <w:sz w:val="24"/>
        </w:rPr>
        <w:t xml:space="preserve"> The Menu</w:t>
      </w:r>
      <w:r>
        <w:rPr>
          <w:rFonts w:hint="default"/>
          <w:spacing w:val="-6"/>
          <w:sz w:val="24"/>
        </w:rPr>
        <w:t xml:space="preserve"> class manages a collection of MenuItem objects.</w:t>
      </w:r>
    </w:p>
    <w:p w14:paraId="3B22D265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</w:rPr>
      </w:pPr>
      <w:r>
        <w:rPr>
          <w:b/>
          <w:sz w:val="24"/>
        </w:rPr>
        <w:t>OrderItem</w:t>
      </w:r>
      <w:r>
        <w:rPr>
          <w:sz w:val="24"/>
        </w:rPr>
        <w:t>:</w:t>
      </w:r>
      <w:r>
        <w:rPr>
          <w:spacing w:val="-3"/>
          <w:sz w:val="24"/>
        </w:rPr>
        <w:t xml:space="preserve"> The OrderItem</w:t>
      </w:r>
      <w:r>
        <w:rPr>
          <w:rFonts w:hint="default"/>
          <w:spacing w:val="-3"/>
          <w:sz w:val="24"/>
        </w:rPr>
        <w:t xml:space="preserve"> class represents an item in a customer's order.</w:t>
      </w:r>
    </w:p>
    <w:p w14:paraId="739B96CD">
      <w:pPr>
        <w:pStyle w:val="10"/>
        <w:numPr>
          <w:ilvl w:val="1"/>
          <w:numId w:val="1"/>
        </w:numPr>
        <w:tabs>
          <w:tab w:val="left" w:pos="1123"/>
        </w:tabs>
        <w:spacing w:before="149" w:after="0" w:line="480" w:lineRule="auto"/>
        <w:ind w:left="1123" w:right="676" w:hanging="420"/>
        <w:jc w:val="left"/>
        <w:rPr>
          <w:sz w:val="24"/>
        </w:rPr>
      </w:pPr>
      <w:r>
        <w:rPr>
          <w:b/>
          <w:sz w:val="24"/>
        </w:rPr>
        <w:t>Order</w:t>
      </w:r>
      <w:r>
        <w:rPr>
          <w:sz w:val="24"/>
        </w:rPr>
        <w:t>:</w:t>
      </w:r>
      <w:r>
        <w:rPr>
          <w:spacing w:val="-3"/>
          <w:sz w:val="24"/>
        </w:rPr>
        <w:t xml:space="preserve"> The Order</w:t>
      </w:r>
      <w:r>
        <w:rPr>
          <w:rFonts w:hint="default"/>
          <w:spacing w:val="-3"/>
          <w:sz w:val="24"/>
        </w:rPr>
        <w:t xml:space="preserve"> class manages a customer's order.</w:t>
      </w:r>
    </w:p>
    <w:p w14:paraId="3F531929">
      <w:pPr>
        <w:pStyle w:val="10"/>
        <w:numPr>
          <w:ilvl w:val="1"/>
          <w:numId w:val="1"/>
        </w:numPr>
        <w:tabs>
          <w:tab w:val="left" w:pos="1123"/>
        </w:tabs>
        <w:spacing w:before="4" w:after="0" w:line="480" w:lineRule="auto"/>
        <w:ind w:left="1123" w:right="0" w:hanging="420"/>
        <w:jc w:val="left"/>
        <w:rPr>
          <w:sz w:val="24"/>
        </w:rPr>
      </w:pPr>
      <w:r>
        <w:rPr>
          <w:b/>
          <w:sz w:val="24"/>
        </w:rPr>
        <w:t>Payment</w:t>
      </w:r>
      <w:r>
        <w:rPr>
          <w:sz w:val="24"/>
        </w:rPr>
        <w:t>:</w:t>
      </w:r>
      <w:r>
        <w:rPr>
          <w:spacing w:val="-7"/>
          <w:sz w:val="24"/>
        </w:rPr>
        <w:t xml:space="preserve"> The Payment</w:t>
      </w:r>
      <w:r>
        <w:rPr>
          <w:rFonts w:hint="default"/>
          <w:spacing w:val="-7"/>
          <w:sz w:val="24"/>
        </w:rPr>
        <w:t xml:space="preserve"> class handles payment processing for the order.</w:t>
      </w:r>
    </w:p>
    <w:p w14:paraId="5A1E927B">
      <w:pPr>
        <w:pStyle w:val="10"/>
        <w:numPr>
          <w:ilvl w:val="1"/>
          <w:numId w:val="1"/>
        </w:numPr>
        <w:tabs>
          <w:tab w:val="left" w:pos="1003"/>
          <w:tab w:val="left" w:pos="1123"/>
        </w:tabs>
        <w:spacing w:before="137" w:after="0" w:line="480" w:lineRule="auto"/>
        <w:ind w:left="1003" w:right="424" w:hanging="300"/>
        <w:jc w:val="left"/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312420</wp:posOffset>
                </wp:positionH>
                <wp:positionV relativeFrom="paragraph">
                  <wp:posOffset>832485</wp:posOffset>
                </wp:positionV>
                <wp:extent cx="6715760" cy="2921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75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759" h="29209">
                              <a:moveTo>
                                <a:pt x="25" y="29209"/>
                              </a:moveTo>
                              <a:lnTo>
                                <a:pt x="0" y="16509"/>
                              </a:lnTo>
                              <a:lnTo>
                                <a:pt x="6715125" y="0"/>
                              </a:lnTo>
                              <a:lnTo>
                                <a:pt x="6715150" y="12700"/>
                              </a:lnTo>
                              <a:lnTo>
                                <a:pt x="25" y="29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4.6pt;margin-top:65.55pt;height:2.3pt;width:528.8pt;mso-position-horizontal-relative:page;mso-wrap-distance-bottom:0pt;mso-wrap-distance-top:0pt;z-index:-251656192;mso-width-relative:page;mso-height-relative:page;" fillcolor="#000000" filled="t" stroked="f" coordsize="6715759,29209" o:gfxdata="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wWlX42AAAAAgBAAAPAAAAAAAAAAEAIAAAACIAAABkcnMvZG93bnJldi54bWxQSwECFAAUAAAA&#10;CACHTuJAQDbW+icCAADkBAAADgAAAAAAAAABACAAAAAnAQAAZHJzL2Uyb0RvYy54bWxQSwUGAAAA&#10;AAYABgBZAQAAwAUAAAAA&#10;" path="m25,29209l0,16509,6715125,0,6715150,12700,25,2920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sz w:val="12"/>
        </w:rPr>
        <w:tab/>
      </w:r>
      <w:r>
        <w:rPr>
          <w:b/>
          <w:sz w:val="24"/>
        </w:rPr>
        <w:t>RestaurantKiosk</w:t>
      </w:r>
      <w:r>
        <w:rPr>
          <w:sz w:val="24"/>
        </w:rPr>
        <w:t>:</w:t>
      </w:r>
      <w:r>
        <w:rPr>
          <w:spacing w:val="-7"/>
          <w:sz w:val="24"/>
        </w:rPr>
        <w:t xml:space="preserve"> The </w:t>
      </w:r>
      <w:r>
        <w:rPr>
          <w:rFonts w:hint="default"/>
          <w:spacing w:val="-7"/>
          <w:sz w:val="24"/>
          <w:lang w:val="en-PH"/>
        </w:rPr>
        <w:t>RestaurantKiosk</w:t>
      </w:r>
      <w:r>
        <w:rPr>
          <w:rFonts w:hint="default"/>
          <w:spacing w:val="-7"/>
          <w:sz w:val="24"/>
        </w:rPr>
        <w:t xml:space="preserve"> class serves as the main entry point for the application, managing the user interface and interactions.</w:t>
      </w:r>
    </w:p>
    <w:p w14:paraId="08CF7D31">
      <w:pPr>
        <w:pStyle w:val="10"/>
        <w:numPr>
          <w:ilvl w:val="0"/>
          <w:numId w:val="1"/>
        </w:numPr>
        <w:tabs>
          <w:tab w:val="left" w:pos="516"/>
        </w:tabs>
        <w:spacing w:before="0" w:after="0" w:line="480" w:lineRule="auto"/>
        <w:ind w:left="516" w:right="0" w:hanging="233"/>
        <w:jc w:val="left"/>
      </w:pPr>
      <w:r>
        <w:rPr>
          <w:spacing w:val="-2"/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Descriptions</w:t>
      </w:r>
    </w:p>
    <w:p w14:paraId="7EBE1249">
      <w:pPr>
        <w:pStyle w:val="3"/>
        <w:spacing w:line="480" w:lineRule="auto"/>
        <w:rPr>
          <w:b/>
        </w:rPr>
      </w:pPr>
      <w:r>
        <w:t>MenuItem</w:t>
      </w:r>
      <w:r>
        <w:rPr>
          <w:spacing w:val="-6"/>
        </w:rPr>
        <w:t xml:space="preserve"> </w:t>
      </w:r>
      <w:r>
        <w:rPr>
          <w:spacing w:val="-2"/>
        </w:rPr>
        <w:t>Class</w:t>
      </w:r>
    </w:p>
    <w:p w14:paraId="313AA4BF">
      <w:pPr>
        <w:pStyle w:val="6"/>
        <w:spacing w:line="480" w:lineRule="auto"/>
        <w:ind w:left="703" w:right="3070"/>
      </w:pPr>
      <w:r>
        <w:t>Purpose:</w:t>
      </w:r>
      <w:r>
        <w:rPr>
          <w:spacing w:val="-7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restaurant. </w:t>
      </w:r>
      <w:r>
        <w:rPr>
          <w:spacing w:val="-2"/>
        </w:rPr>
        <w:t>Attributes:</w:t>
      </w:r>
    </w:p>
    <w:p w14:paraId="79699B86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</w:pP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Name 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item.</w:t>
      </w:r>
    </w:p>
    <w:p w14:paraId="77F1AEF7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</w:pPr>
      <w:r>
        <w:rPr>
          <w:b/>
          <w:sz w:val="24"/>
        </w:rPr>
        <w:t>price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item.</w:t>
      </w:r>
    </w:p>
    <w:p w14:paraId="6C93D85C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item.</w:t>
      </w:r>
    </w:p>
    <w:p w14:paraId="00E334BD">
      <w:pPr>
        <w:pStyle w:val="6"/>
        <w:spacing w:before="293" w:line="480" w:lineRule="auto"/>
        <w:ind w:firstLine="720" w:firstLineChars="0"/>
        <w:rPr>
          <w:spacing w:val="-2"/>
        </w:rPr>
      </w:pPr>
    </w:p>
    <w:p w14:paraId="784CA66B">
      <w:pPr>
        <w:pStyle w:val="6"/>
        <w:spacing w:before="293" w:line="480" w:lineRule="auto"/>
        <w:ind w:firstLine="720" w:firstLineChars="0"/>
      </w:pPr>
      <w:r>
        <w:rPr>
          <w:spacing w:val="-2"/>
        </w:rPr>
        <w:t>Methods:</w:t>
      </w:r>
    </w:p>
    <w:p w14:paraId="1019CA53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MenuItem(String name, double price, String description)</w:t>
      </w:r>
      <w:r>
        <w:rPr>
          <w:sz w:val="24"/>
          <w:szCs w:val="24"/>
        </w:rPr>
        <w:t>: Constructor to initialize a menu item.</w:t>
      </w:r>
    </w:p>
    <w:p w14:paraId="0D2218E3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getName()</w:t>
      </w:r>
      <w:r>
        <w:rPr>
          <w:rFonts w:hint="default"/>
          <w:sz w:val="24"/>
          <w:szCs w:val="24"/>
        </w:rPr>
        <w:t>: Returns the name of the menu item.</w:t>
      </w:r>
    </w:p>
    <w:p w14:paraId="59978A4C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getPrice()</w:t>
      </w:r>
      <w:r>
        <w:rPr>
          <w:rFonts w:hint="default"/>
          <w:sz w:val="24"/>
          <w:szCs w:val="24"/>
        </w:rPr>
        <w:t>: Returns the price of the menu item.</w:t>
      </w:r>
    </w:p>
    <w:p w14:paraId="5E2AAB27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getDesc()</w:t>
      </w:r>
      <w:r>
        <w:rPr>
          <w:rFonts w:hint="default"/>
          <w:sz w:val="24"/>
          <w:szCs w:val="24"/>
        </w:rPr>
        <w:t>: Returns the description of the menu item.</w:t>
      </w:r>
    </w:p>
    <w:p w14:paraId="71AC03A9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11"/>
        </w:rPr>
      </w:pPr>
      <w:r>
        <w:rPr>
          <w:rFonts w:hint="default"/>
          <w:b/>
          <w:bCs/>
          <w:sz w:val="24"/>
          <w:szCs w:val="24"/>
        </w:rPr>
        <w:t>itemInfo()</w:t>
      </w:r>
      <w:r>
        <w:rPr>
          <w:rFonts w:hint="default"/>
          <w:sz w:val="24"/>
          <w:szCs w:val="24"/>
        </w:rPr>
        <w:t>: Returns a formatted string containing the item's details for display.</w:t>
      </w:r>
      <w:bookmarkStart w:id="13" w:name="_GoBack"/>
      <w:bookmarkEnd w:id="13"/>
    </w:p>
    <w:p w14:paraId="6BEF114B">
      <w:pPr>
        <w:pStyle w:val="6"/>
        <w:spacing w:before="11" w:line="480" w:lineRule="auto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368300</wp:posOffset>
                </wp:positionH>
                <wp:positionV relativeFrom="paragraph">
                  <wp:posOffset>107315</wp:posOffset>
                </wp:positionV>
                <wp:extent cx="6715760" cy="2921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75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759" h="29209">
                              <a:moveTo>
                                <a:pt x="25" y="29210"/>
                              </a:moveTo>
                              <a:lnTo>
                                <a:pt x="0" y="16510"/>
                              </a:lnTo>
                              <a:lnTo>
                                <a:pt x="6715125" y="0"/>
                              </a:lnTo>
                              <a:lnTo>
                                <a:pt x="6715150" y="12700"/>
                              </a:lnTo>
                              <a:lnTo>
                                <a:pt x="25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9pt;margin-top:8.45pt;height:2.3pt;width:528.8pt;mso-position-horizontal-relative:page;mso-wrap-distance-bottom:0pt;mso-wrap-distance-top:0pt;z-index:-251655168;mso-width-relative:page;mso-height-relative:page;" fillcolor="#000000" filled="t" stroked="f" coordsize="6715759,29209" o:gfxdata="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0VvEu2AAAAAkBAAAPAAAAAAAAAAEAIAAAACIAAABkcnMvZG93bnJldi54bWxQSwECFAAU&#10;AAAACACHTuJATOXwOSoCAADkBAAADgAAAAAAAAABACAAAAAnAQAAZHJzL2Uyb0RvYy54bWxQSwUG&#10;AAAAAAYABgBZAQAAwwUAAAAA&#10;" path="m25,29210l0,16510,6715125,0,6715150,12700,25,2921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7592F99">
      <w:pPr>
        <w:pStyle w:val="3"/>
        <w:spacing w:before="163" w:line="480" w:lineRule="auto"/>
        <w:rPr>
          <w:b/>
        </w:rPr>
      </w:pPr>
      <w:r>
        <w:t>Menu</w:t>
      </w:r>
      <w:r>
        <w:rPr>
          <w:spacing w:val="-5"/>
        </w:rPr>
        <w:t xml:space="preserve"> </w:t>
      </w:r>
      <w:r>
        <w:rPr>
          <w:spacing w:val="-2"/>
        </w:rPr>
        <w:t>Class</w:t>
      </w:r>
    </w:p>
    <w:p w14:paraId="721F73EB">
      <w:pPr>
        <w:pStyle w:val="6"/>
        <w:spacing w:line="480" w:lineRule="auto"/>
        <w:ind w:left="703" w:right="4579"/>
      </w:pPr>
      <w:r>
        <w:t>Purpose: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MenuItem</w:t>
      </w:r>
      <w:r>
        <w:rPr>
          <w:spacing w:val="-7"/>
        </w:rPr>
        <w:t xml:space="preserve"> </w:t>
      </w:r>
      <w:r>
        <w:t xml:space="preserve">objects. </w:t>
      </w:r>
      <w:r>
        <w:rPr>
          <w:spacing w:val="-2"/>
        </w:rPr>
        <w:t>Attributes:</w:t>
      </w:r>
    </w:p>
    <w:p w14:paraId="4FEAD311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</w:rPr>
      </w:pPr>
      <w:r>
        <w:rPr>
          <w:b/>
          <w:sz w:val="24"/>
        </w:rPr>
        <w:t>items</w:t>
      </w:r>
      <w:r>
        <w:rPr>
          <w:sz w:val="24"/>
        </w:rPr>
        <w:t>: A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holds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66A235DB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</w:rPr>
      </w:pPr>
      <w:r>
        <w:rPr>
          <w:rFonts w:hint="default"/>
          <w:b/>
          <w:bCs/>
          <w:sz w:val="24"/>
          <w:lang w:val="en-PH"/>
        </w:rPr>
        <w:t>menuList</w:t>
      </w:r>
      <w:r>
        <w:rPr>
          <w:rFonts w:hint="default"/>
          <w:b w:val="0"/>
          <w:bCs w:val="0"/>
          <w:sz w:val="24"/>
          <w:lang w:val="en-PH"/>
        </w:rPr>
        <w:t>: A LinkedHashMap to maintain the order of items with an associated ID.</w:t>
      </w:r>
    </w:p>
    <w:p w14:paraId="06E83108">
      <w:pPr>
        <w:pStyle w:val="6"/>
        <w:spacing w:before="2" w:line="480" w:lineRule="auto"/>
      </w:pPr>
    </w:p>
    <w:p w14:paraId="5D065CBA">
      <w:pPr>
        <w:pStyle w:val="6"/>
        <w:spacing w:line="480" w:lineRule="auto"/>
        <w:ind w:left="703"/>
      </w:pPr>
      <w:r>
        <w:rPr>
          <w:spacing w:val="-2"/>
        </w:rPr>
        <w:t>Methods:</w:t>
      </w:r>
    </w:p>
    <w:p w14:paraId="2E655BA1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</w:rPr>
      </w:pPr>
      <w:r>
        <w:rPr>
          <w:b/>
          <w:bCs/>
          <w:sz w:val="24"/>
        </w:rPr>
        <w:t>Menu()</w:t>
      </w:r>
      <w:r>
        <w:rPr>
          <w:sz w:val="24"/>
        </w:rPr>
        <w:t>: Constructor that initializes the menu.</w:t>
      </w:r>
    </w:p>
    <w:p w14:paraId="08F9AB1A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</w:rPr>
      </w:pPr>
      <w:r>
        <w:rPr>
          <w:rFonts w:hint="default"/>
          <w:b/>
          <w:bCs/>
          <w:sz w:val="24"/>
        </w:rPr>
        <w:t>addItem(MenuItem item)</w:t>
      </w:r>
      <w:r>
        <w:rPr>
          <w:rFonts w:hint="default"/>
          <w:sz w:val="24"/>
        </w:rPr>
        <w:t>: Adds a new item to the menu.</w:t>
      </w:r>
    </w:p>
    <w:p w14:paraId="274F6975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24"/>
        </w:rPr>
      </w:pPr>
      <w:r>
        <w:rPr>
          <w:rFonts w:hint="default"/>
          <w:b/>
          <w:bCs/>
          <w:sz w:val="24"/>
        </w:rPr>
        <w:t>getItemById(int id)</w:t>
      </w:r>
      <w:r>
        <w:rPr>
          <w:rFonts w:hint="default"/>
          <w:sz w:val="24"/>
        </w:rPr>
        <w:t>: Retrieves a menu item by its ID.</w:t>
      </w:r>
    </w:p>
    <w:p w14:paraId="2B7B71FF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313055</wp:posOffset>
                </wp:positionH>
                <wp:positionV relativeFrom="paragraph">
                  <wp:posOffset>376555</wp:posOffset>
                </wp:positionV>
                <wp:extent cx="6715760" cy="2921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75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759" h="29209">
                              <a:moveTo>
                                <a:pt x="25" y="29210"/>
                              </a:moveTo>
                              <a:lnTo>
                                <a:pt x="0" y="16510"/>
                              </a:lnTo>
                              <a:lnTo>
                                <a:pt x="6715125" y="0"/>
                              </a:lnTo>
                              <a:lnTo>
                                <a:pt x="6715150" y="12700"/>
                              </a:lnTo>
                              <a:lnTo>
                                <a:pt x="25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4.65pt;margin-top:29.65pt;height:2.3pt;width:528.8pt;mso-position-horizontal-relative:page;mso-wrap-distance-bottom:0pt;mso-wrap-distance-top:0pt;z-index:-251655168;mso-width-relative:page;mso-height-relative:page;" fillcolor="#000000" filled="t" stroked="f" coordsize="6715759,29209" o:gfxdata="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0Ew3XZAAAACQEAAA8AAAAAAAAAAQAgAAAAIgAAAGRycy9kb3ducmV2LnhtbFBLAQIUABQA&#10;AAAIAIdO4kBwnIm+KAIAAOQEAAAOAAAAAAAAAAEAIAAAACgBAABkcnMvZTJvRG9jLnhtbFBLBQYA&#10;AAAABgAGAFkBAADCBQAAAAA=&#10;" path="m25,29210l0,16510,6715125,0,6715150,12700,25,2921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bCs/>
          <w:sz w:val="24"/>
        </w:rPr>
        <w:t>displayMenu()</w:t>
      </w:r>
      <w:r>
        <w:rPr>
          <w:rFonts w:hint="default"/>
          <w:sz w:val="24"/>
        </w:rPr>
        <w:t>: Displays the current menu in a formatted manner.</w:t>
      </w:r>
    </w:p>
    <w:p w14:paraId="10CA5A52">
      <w:pPr>
        <w:bidi w:val="0"/>
        <w:spacing w:line="480" w:lineRule="auto"/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OrderItem Class</w:t>
      </w:r>
    </w:p>
    <w:p w14:paraId="59AF85B9">
      <w:pPr>
        <w:bidi w:val="0"/>
        <w:spacing w:line="480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 xml:space="preserve">Purpose: Represents an item in a customer's order, including its quantity. </w:t>
      </w:r>
      <w:r>
        <w:rPr>
          <w:spacing w:val="-2"/>
          <w:sz w:val="24"/>
          <w:szCs w:val="24"/>
        </w:rPr>
        <w:t>Attributes:</w:t>
      </w:r>
    </w:p>
    <w:p w14:paraId="42BC86A6">
      <w:pPr>
        <w:pStyle w:val="10"/>
        <w:numPr>
          <w:ilvl w:val="1"/>
          <w:numId w:val="1"/>
        </w:numPr>
        <w:tabs>
          <w:tab w:val="left" w:pos="1123"/>
        </w:tabs>
        <w:spacing w:before="0" w:after="0" w:line="480" w:lineRule="auto"/>
        <w:ind w:left="1123" w:right="0" w:hanging="420"/>
        <w:jc w:val="left"/>
      </w:pPr>
      <w:r>
        <w:rPr>
          <w:b/>
          <w:sz w:val="24"/>
        </w:rPr>
        <w:t>item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MenuItem</w:t>
      </w:r>
      <w:r>
        <w:rPr>
          <w:spacing w:val="-2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item.</w:t>
      </w:r>
    </w:p>
    <w:p w14:paraId="62AF4003">
      <w:pPr>
        <w:pStyle w:val="10"/>
        <w:numPr>
          <w:numId w:val="0"/>
        </w:numPr>
        <w:tabs>
          <w:tab w:val="left" w:pos="1123"/>
        </w:tabs>
        <w:spacing w:before="0" w:after="0" w:line="480" w:lineRule="auto"/>
        <w:ind w:left="703" w:leftChars="0" w:right="0" w:rightChars="0"/>
        <w:jc w:val="left"/>
      </w:pPr>
    </w:p>
    <w:p w14:paraId="253261E5">
      <w:pPr>
        <w:pStyle w:val="6"/>
        <w:spacing w:line="480" w:lineRule="auto"/>
        <w:ind w:left="703"/>
      </w:pPr>
      <w:r>
        <w:rPr>
          <w:spacing w:val="-2"/>
        </w:rPr>
        <w:t>Methods:</w:t>
      </w:r>
    </w:p>
    <w:p w14:paraId="4962DF19">
      <w:pPr>
        <w:numPr>
          <w:ilvl w:val="1"/>
          <w:numId w:val="1"/>
        </w:numPr>
        <w:bidi w:val="0"/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OrderItem(MenuItem item)</w:t>
      </w:r>
      <w:r>
        <w:rPr>
          <w:sz w:val="24"/>
          <w:szCs w:val="24"/>
        </w:rPr>
        <w:t>: Constructor that initializes the order item.</w:t>
      </w:r>
    </w:p>
    <w:p w14:paraId="3FC1251E">
      <w:pPr>
        <w:numPr>
          <w:ilvl w:val="1"/>
          <w:numId w:val="1"/>
        </w:numPr>
        <w:bidi w:val="0"/>
        <w:spacing w:line="480" w:lineRule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getItem()</w:t>
      </w:r>
      <w:r>
        <w:rPr>
          <w:rFonts w:hint="default"/>
          <w:sz w:val="24"/>
          <w:szCs w:val="24"/>
        </w:rPr>
        <w:t>: Returns the associated MenuItem.</w:t>
      </w:r>
    </w:p>
    <w:p w14:paraId="688D9EF9">
      <w:pPr>
        <w:numPr>
          <w:ilvl w:val="1"/>
          <w:numId w:val="1"/>
        </w:numPr>
        <w:bidi w:val="0"/>
        <w:spacing w:line="480" w:lineRule="auto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299085</wp:posOffset>
                </wp:positionH>
                <wp:positionV relativeFrom="paragraph">
                  <wp:posOffset>389890</wp:posOffset>
                </wp:positionV>
                <wp:extent cx="6715760" cy="2921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75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759" h="29209">
                              <a:moveTo>
                                <a:pt x="25" y="29209"/>
                              </a:moveTo>
                              <a:lnTo>
                                <a:pt x="0" y="16509"/>
                              </a:lnTo>
                              <a:lnTo>
                                <a:pt x="6715125" y="0"/>
                              </a:lnTo>
                              <a:lnTo>
                                <a:pt x="6715150" y="12700"/>
                              </a:lnTo>
                              <a:lnTo>
                                <a:pt x="25" y="29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3.55pt;margin-top:30.7pt;height:2.3pt;width:528.8pt;mso-position-horizontal-relative:page;mso-wrap-distance-bottom:0pt;mso-wrap-distance-top:0pt;z-index:-251654144;mso-width-relative:page;mso-height-relative:page;" fillcolor="#000000" filled="t" stroked="f" coordsize="6715759,29209" o:gfxdata="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Qf5gt2AAAAAkBAAAPAAAAAAAAAAEAIAAAACIAAABkcnMvZG93bnJldi54bWxQSwECFAAUAAAA&#10;CACHTuJAT6HZDScCAADkBAAADgAAAAAAAAABACAAAAAnAQAAZHJzL2Uyb0RvYy54bWxQSwUGAAAA&#10;AAYABgBZAQAAwAUAAAAA&#10;" path="m25,29209l0,16509,6715125,0,6715150,12700,25,2920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bCs/>
          <w:sz w:val="24"/>
          <w:szCs w:val="24"/>
        </w:rPr>
        <w:t>getTotalPrice(int quantity)</w:t>
      </w:r>
      <w:r>
        <w:rPr>
          <w:rFonts w:hint="default"/>
          <w:sz w:val="24"/>
          <w:szCs w:val="24"/>
        </w:rPr>
        <w:t>: Calculates the total price based on the quantity ordered.</w:t>
      </w:r>
    </w:p>
    <w:p w14:paraId="78D2AD76">
      <w:pPr>
        <w:pStyle w:val="3"/>
        <w:spacing w:before="116" w:line="480" w:lineRule="auto"/>
      </w:pPr>
      <w:r>
        <w:t>Order</w:t>
      </w:r>
      <w:r>
        <w:rPr>
          <w:spacing w:val="-3"/>
        </w:rPr>
        <w:t xml:space="preserve"> </w:t>
      </w:r>
      <w:r>
        <w:rPr>
          <w:spacing w:val="-2"/>
        </w:rPr>
        <w:t>Class</w:t>
      </w:r>
    </w:p>
    <w:p w14:paraId="643D21D5">
      <w:pPr>
        <w:pStyle w:val="6"/>
        <w:spacing w:before="146" w:line="480" w:lineRule="auto"/>
        <w:ind w:left="703" w:right="105"/>
      </w:pPr>
      <w:r>
        <w:t>Purpose:</w:t>
      </w:r>
      <w:r>
        <w:rPr>
          <w:spacing w:val="-5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a collection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OrderItem</w:t>
      </w:r>
      <w:r>
        <w:rPr>
          <w:spacing w:val="-3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 cost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order. </w:t>
      </w:r>
      <w:r>
        <w:rPr>
          <w:spacing w:val="-2"/>
        </w:rPr>
        <w:t>Attributes:</w:t>
      </w:r>
    </w:p>
    <w:p w14:paraId="7D253F6F">
      <w:pPr>
        <w:numPr>
          <w:ilvl w:val="1"/>
          <w:numId w:val="1"/>
        </w:numPr>
        <w:bidi w:val="0"/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orderItems</w:t>
      </w:r>
      <w:r>
        <w:rPr>
          <w:sz w:val="24"/>
          <w:szCs w:val="24"/>
        </w:rPr>
        <w:t>: A list of</w:t>
      </w:r>
      <w:r>
        <w:rPr>
          <w:rFonts w:hint="default"/>
          <w:sz w:val="24"/>
          <w:szCs w:val="24"/>
        </w:rPr>
        <w:t> OrderItem objects.</w:t>
      </w:r>
    </w:p>
    <w:p w14:paraId="39A0C923">
      <w:pPr>
        <w:numPr>
          <w:ilvl w:val="1"/>
          <w:numId w:val="1"/>
        </w:numPr>
        <w:bidi w:val="0"/>
        <w:spacing w:line="480" w:lineRule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itemQuantities</w:t>
      </w:r>
      <w:r>
        <w:rPr>
          <w:rFonts w:hint="default"/>
          <w:sz w:val="24"/>
          <w:szCs w:val="24"/>
        </w:rPr>
        <w:t>: A LinkedHashMap mapping MenuItem to their quantities.</w:t>
      </w:r>
    </w:p>
    <w:p w14:paraId="0C5978AE">
      <w:pPr>
        <w:numPr>
          <w:ilvl w:val="1"/>
          <w:numId w:val="1"/>
        </w:numPr>
        <w:bidi w:val="0"/>
        <w:spacing w:line="480" w:lineRule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totalAmount</w:t>
      </w:r>
      <w:r>
        <w:rPr>
          <w:rFonts w:hint="default"/>
          <w:sz w:val="24"/>
          <w:szCs w:val="24"/>
        </w:rPr>
        <w:t>: The total amount due for the order.</w:t>
      </w:r>
    </w:p>
    <w:p w14:paraId="5AC6279C">
      <w:pPr>
        <w:numPr>
          <w:ilvl w:val="1"/>
          <w:numId w:val="1"/>
        </w:numPr>
        <w:bidi w:val="0"/>
        <w:spacing w:line="480" w:lineRule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subTotal</w:t>
      </w:r>
      <w:r>
        <w:rPr>
          <w:rFonts w:hint="default"/>
          <w:sz w:val="24"/>
          <w:szCs w:val="24"/>
        </w:rPr>
        <w:t>: The sum of item prices before VAT.</w:t>
      </w:r>
    </w:p>
    <w:p w14:paraId="6B7AF58F">
      <w:pPr>
        <w:numPr>
          <w:ilvl w:val="1"/>
          <w:numId w:val="1"/>
        </w:numPr>
        <w:bidi w:val="0"/>
        <w:spacing w:line="480" w:lineRule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totalVat</w:t>
      </w:r>
      <w:r>
        <w:rPr>
          <w:rFonts w:hint="default"/>
          <w:sz w:val="24"/>
          <w:szCs w:val="24"/>
        </w:rPr>
        <w:t>: The total VAT applied to the order.</w:t>
      </w:r>
    </w:p>
    <w:p w14:paraId="4DF0DF61">
      <w:pPr>
        <w:numPr>
          <w:ilvl w:val="1"/>
          <w:numId w:val="1"/>
        </w:numPr>
        <w:bidi w:val="0"/>
        <w:spacing w:line="480" w:lineRule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vat</w:t>
      </w:r>
      <w:r>
        <w:rPr>
          <w:rFonts w:hint="default"/>
          <w:sz w:val="24"/>
          <w:szCs w:val="24"/>
        </w:rPr>
        <w:t>: The VAT rate (12% in this case).</w:t>
      </w:r>
    </w:p>
    <w:p w14:paraId="06BDF9CB">
      <w:pPr>
        <w:bidi w:val="0"/>
        <w:spacing w:line="480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>Methods:</w:t>
      </w:r>
    </w:p>
    <w:p w14:paraId="324929A7">
      <w:pPr>
        <w:numPr>
          <w:ilvl w:val="0"/>
          <w:numId w:val="2"/>
        </w:numPr>
        <w:tabs>
          <w:tab w:val="clear" w:pos="420"/>
        </w:tabs>
        <w:bidi w:val="0"/>
        <w:spacing w:line="480" w:lineRule="auto"/>
        <w:ind w:left="1100" w:leftChars="300" w:hanging="440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Order()</w:t>
      </w:r>
      <w:r>
        <w:rPr>
          <w:sz w:val="24"/>
          <w:szCs w:val="24"/>
        </w:rPr>
        <w:t>: Constructor that initializes an order.</w:t>
      </w:r>
    </w:p>
    <w:p w14:paraId="04BFCCBB">
      <w:pPr>
        <w:numPr>
          <w:ilvl w:val="0"/>
          <w:numId w:val="2"/>
        </w:numPr>
        <w:tabs>
          <w:tab w:val="clear" w:pos="420"/>
        </w:tabs>
        <w:bidi w:val="0"/>
        <w:spacing w:line="480" w:lineRule="auto"/>
        <w:ind w:left="1100" w:leftChars="300" w:hanging="44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addItem(MenuItem item)</w:t>
      </w:r>
      <w:r>
        <w:rPr>
          <w:rFonts w:hint="default"/>
          <w:sz w:val="24"/>
          <w:szCs w:val="24"/>
        </w:rPr>
        <w:t>: Adds an item to the order and updates quantities.</w:t>
      </w:r>
    </w:p>
    <w:p w14:paraId="6EFABFF7">
      <w:pPr>
        <w:numPr>
          <w:ilvl w:val="0"/>
          <w:numId w:val="2"/>
        </w:numPr>
        <w:tabs>
          <w:tab w:val="clear" w:pos="420"/>
        </w:tabs>
        <w:bidi w:val="0"/>
        <w:spacing w:line="480" w:lineRule="auto"/>
        <w:ind w:left="1100" w:leftChars="300" w:hanging="44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removeItem(MenuItem item, int qtyToRemove)</w:t>
      </w:r>
      <w:r>
        <w:rPr>
          <w:rFonts w:hint="default"/>
          <w:sz w:val="24"/>
          <w:szCs w:val="24"/>
        </w:rPr>
        <w:t>: Removes a specified quantity of an item from the order.</w:t>
      </w:r>
    </w:p>
    <w:p w14:paraId="7A8C6306">
      <w:pPr>
        <w:numPr>
          <w:ilvl w:val="0"/>
          <w:numId w:val="2"/>
        </w:numPr>
        <w:tabs>
          <w:tab w:val="clear" w:pos="420"/>
        </w:tabs>
        <w:bidi w:val="0"/>
        <w:spacing w:line="480" w:lineRule="auto"/>
        <w:ind w:left="1100" w:leftChars="300" w:hanging="44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calculateTotal()</w:t>
      </w:r>
      <w:r>
        <w:rPr>
          <w:rFonts w:hint="default"/>
          <w:sz w:val="24"/>
          <w:szCs w:val="24"/>
        </w:rPr>
        <w:t>: Computes the total amount, including VAT.</w:t>
      </w:r>
    </w:p>
    <w:p w14:paraId="361549BF">
      <w:pPr>
        <w:numPr>
          <w:ilvl w:val="0"/>
          <w:numId w:val="2"/>
        </w:numPr>
        <w:tabs>
          <w:tab w:val="clear" w:pos="420"/>
        </w:tabs>
        <w:bidi w:val="0"/>
        <w:spacing w:line="480" w:lineRule="auto"/>
        <w:ind w:left="1100" w:leftChars="300" w:hanging="440" w:firstLineChars="0"/>
      </w:pPr>
      <w:r>
        <w:rPr>
          <w:b/>
          <w:bCs/>
          <w:sz w:val="1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274320</wp:posOffset>
                </wp:positionH>
                <wp:positionV relativeFrom="paragraph">
                  <wp:posOffset>394970</wp:posOffset>
                </wp:positionV>
                <wp:extent cx="6715760" cy="2921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75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759" h="29209">
                              <a:moveTo>
                                <a:pt x="25" y="29209"/>
                              </a:moveTo>
                              <a:lnTo>
                                <a:pt x="0" y="16509"/>
                              </a:lnTo>
                              <a:lnTo>
                                <a:pt x="6715125" y="0"/>
                              </a:lnTo>
                              <a:lnTo>
                                <a:pt x="6715150" y="12699"/>
                              </a:lnTo>
                              <a:lnTo>
                                <a:pt x="25" y="29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1.6pt;margin-top:31.1pt;height:2.3pt;width:528.8pt;mso-position-horizontal-relative:page;mso-wrap-distance-bottom:0pt;mso-wrap-distance-top:0pt;z-index:-251654144;mso-width-relative:page;mso-height-relative:page;" fillcolor="#000000" filled="t" stroked="f" coordsize="6715759,29209" o:gfxdata="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iKx2v2AAAAAkBAAAPAAAAAAAAAAEAIAAAACIAAABkcnMvZG93bnJldi54bWxQSwECFAAU&#10;AAAACACHTuJA8gST7ioCAADkBAAADgAAAAAAAAABACAAAAAnAQAAZHJzL2Uyb0RvYy54bWxQSwUG&#10;AAAAAAYABgBZAQAAwwUAAAAA&#10;" path="m25,29209l0,16509,6715125,0,6715150,12699,25,2920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bCs/>
          <w:sz w:val="24"/>
          <w:szCs w:val="24"/>
        </w:rPr>
        <w:t>displayOrder(Menu menu)</w:t>
      </w:r>
      <w:r>
        <w:rPr>
          <w:rFonts w:hint="default"/>
          <w:sz w:val="24"/>
          <w:szCs w:val="24"/>
        </w:rPr>
        <w:t>: Displays the current order summary.</w:t>
      </w:r>
    </w:p>
    <w:p w14:paraId="7E6C1BD6">
      <w:pPr>
        <w:bidi w:val="0"/>
        <w:spacing w:line="480" w:lineRule="auto"/>
        <w:ind w:firstLine="720" w:firstLineChars="0"/>
        <w:rPr>
          <w:sz w:val="24"/>
          <w:szCs w:val="24"/>
        </w:rPr>
      </w:pPr>
      <w:bookmarkStart w:id="2" w:name="Payment Class"/>
      <w:bookmarkEnd w:id="2"/>
      <w:r>
        <w:rPr>
          <w:b/>
          <w:bCs/>
          <w:sz w:val="24"/>
          <w:szCs w:val="24"/>
        </w:rPr>
        <w:t>Payment Class</w:t>
      </w:r>
      <w:bookmarkStart w:id="3" w:name="Purpose: Handles payment processing for "/>
      <w:bookmarkEnd w:id="3"/>
    </w:p>
    <w:p w14:paraId="342FA958">
      <w:pPr>
        <w:bidi w:val="0"/>
        <w:spacing w:line="480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>Purpose: Handles payment processing for the order.</w:t>
      </w:r>
      <w:bookmarkStart w:id="4" w:name="Attributes:"/>
      <w:bookmarkEnd w:id="4"/>
    </w:p>
    <w:p w14:paraId="596227EF">
      <w:pPr>
        <w:bidi w:val="0"/>
        <w:spacing w:line="480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>Attributes:</w:t>
      </w:r>
      <w:bookmarkStart w:id="5" w:name="payment: Amount paid by the customer."/>
      <w:bookmarkEnd w:id="5"/>
    </w:p>
    <w:p w14:paraId="268E1466">
      <w:pPr>
        <w:numPr>
          <w:ilvl w:val="0"/>
          <w:numId w:val="3"/>
        </w:numPr>
        <w:tabs>
          <w:tab w:val="clear" w:pos="840"/>
        </w:tabs>
        <w:bidi w:val="0"/>
        <w:spacing w:line="480" w:lineRule="auto"/>
        <w:ind w:left="1100" w:leftChars="0" w:hanging="440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payment</w:t>
      </w:r>
      <w:r>
        <w:rPr>
          <w:sz w:val="24"/>
          <w:szCs w:val="24"/>
        </w:rPr>
        <w:t>: Amount paid by the customer.</w:t>
      </w:r>
      <w:bookmarkStart w:id="6" w:name="change: Change to be returned to the cu"/>
      <w:bookmarkEnd w:id="6"/>
    </w:p>
    <w:p w14:paraId="78C068E7">
      <w:pPr>
        <w:numPr>
          <w:ilvl w:val="0"/>
          <w:numId w:val="3"/>
        </w:numPr>
        <w:tabs>
          <w:tab w:val="clear" w:pos="840"/>
        </w:tabs>
        <w:bidi w:val="0"/>
        <w:spacing w:line="480" w:lineRule="auto"/>
        <w:ind w:left="1100" w:leftChars="0" w:hanging="440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change</w:t>
      </w:r>
      <w:r>
        <w:rPr>
          <w:sz w:val="24"/>
          <w:szCs w:val="24"/>
        </w:rPr>
        <w:t>: Change to be returned to the customer, if any.</w:t>
      </w:r>
      <w:bookmarkStart w:id="7" w:name="Methods:"/>
      <w:bookmarkEnd w:id="7"/>
    </w:p>
    <w:p w14:paraId="2E574CFF">
      <w:pPr>
        <w:bidi w:val="0"/>
        <w:spacing w:line="480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>Methods:</w:t>
      </w:r>
    </w:p>
    <w:p w14:paraId="0CDD6A7E">
      <w:pPr>
        <w:numPr>
          <w:ilvl w:val="0"/>
          <w:numId w:val="3"/>
        </w:numPr>
        <w:tabs>
          <w:tab w:val="clear" w:pos="840"/>
        </w:tabs>
        <w:bidi w:val="0"/>
        <w:spacing w:line="480" w:lineRule="auto"/>
        <w:ind w:left="1100" w:leftChars="0" w:hanging="440" w:firstLineChars="0"/>
        <w:rPr>
          <w:sz w:val="24"/>
          <w:szCs w:val="24"/>
        </w:rPr>
      </w:pPr>
      <w:bookmarkStart w:id="8" w:name="processPayment(String paymentMethod, Or"/>
      <w:bookmarkEnd w:id="8"/>
      <w:r>
        <w:rPr>
          <w:b/>
          <w:bCs/>
          <w:sz w:val="24"/>
          <w:szCs w:val="24"/>
        </w:rPr>
        <w:t>processPayment(String paymentMethod, Order order)</w:t>
      </w:r>
      <w:r>
        <w:rPr>
          <w:sz w:val="24"/>
          <w:szCs w:val="24"/>
        </w:rPr>
        <w:t>: Processes the payment based on the chosen method (CASH or CARD).</w:t>
      </w:r>
    </w:p>
    <w:p w14:paraId="2C022A5A">
      <w:pPr>
        <w:numPr>
          <w:ilvl w:val="0"/>
          <w:numId w:val="3"/>
        </w:numPr>
        <w:tabs>
          <w:tab w:val="clear" w:pos="840"/>
        </w:tabs>
        <w:bidi w:val="0"/>
        <w:spacing w:line="480" w:lineRule="auto"/>
        <w:ind w:left="1100" w:leftChars="0" w:hanging="440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printReceipt(Order order)</w:t>
      </w:r>
      <w:r>
        <w:rPr>
          <w:sz w:val="24"/>
          <w:szCs w:val="24"/>
        </w:rPr>
        <w:t>: Generates and prints a receipt for the order, including itemized details and totals.</w:t>
      </w:r>
    </w:p>
    <w:p w14:paraId="1A7AF1DE">
      <w:pPr>
        <w:pStyle w:val="6"/>
        <w:spacing w:before="6" w:line="480" w:lineRule="auto"/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50165</wp:posOffset>
                </wp:positionV>
                <wp:extent cx="6715760" cy="2921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75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759" h="29209">
                              <a:moveTo>
                                <a:pt x="25" y="29209"/>
                              </a:moveTo>
                              <a:lnTo>
                                <a:pt x="0" y="16509"/>
                              </a:lnTo>
                              <a:lnTo>
                                <a:pt x="6715125" y="0"/>
                              </a:lnTo>
                              <a:lnTo>
                                <a:pt x="6715150" y="12700"/>
                              </a:lnTo>
                              <a:lnTo>
                                <a:pt x="25" y="29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6.85pt;margin-top:3.95pt;height:2.3pt;width:528.8pt;mso-position-horizontal-relative:page;mso-wrap-distance-bottom:0pt;mso-wrap-distance-top:0pt;z-index:-251653120;mso-width-relative:page;mso-height-relative:page;" fillcolor="#000000" filled="t" stroked="f" coordsize="6715759,29209" o:gfxdata="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/uaKP2AAAAAgBAAAPAAAAAAAAAAEAIAAAACIAAABkcnMvZG93bnJldi54bWxQSwECFAAUAAAA&#10;CACHTuJAI2fBSCcCAADkBAAADgAAAAAAAAABACAAAAAnAQAAZHJzL2Uyb0RvYy54bWxQSwUGAAAA&#10;AAYABgBZAQAAwAUAAAAA&#10;" path="m25,29209l0,16509,6715125,0,6715150,12700,25,2920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5E80EC">
      <w:pPr>
        <w:bidi w:val="0"/>
        <w:spacing w:line="480" w:lineRule="auto"/>
        <w:ind w:firstLine="720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RestaurantKiosk Class</w:t>
      </w:r>
    </w:p>
    <w:p w14:paraId="0AF1476D">
      <w:pPr>
        <w:bidi w:val="0"/>
        <w:spacing w:line="480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>Purpose: The main class that manages the overall system and user interactions.</w:t>
      </w:r>
    </w:p>
    <w:p w14:paraId="7426F5C7">
      <w:pPr>
        <w:bidi w:val="0"/>
        <w:spacing w:line="480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>Attributes:</w:t>
      </w:r>
    </w:p>
    <w:p w14:paraId="3D6BC07C">
      <w:pPr>
        <w:numPr>
          <w:ilvl w:val="0"/>
          <w:numId w:val="4"/>
        </w:numPr>
        <w:tabs>
          <w:tab w:val="clear" w:pos="840"/>
        </w:tabs>
        <w:bidi w:val="0"/>
        <w:spacing w:line="480" w:lineRule="auto"/>
        <w:ind w:left="1100" w:leftChars="0" w:right="0" w:rightChars="0" w:hanging="420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menu</w:t>
      </w:r>
      <w:r>
        <w:rPr>
          <w:sz w:val="24"/>
          <w:szCs w:val="24"/>
        </w:rPr>
        <w:t>: An instance of the Menu class.</w:t>
      </w:r>
    </w:p>
    <w:p w14:paraId="05512AD0">
      <w:pPr>
        <w:numPr>
          <w:ilvl w:val="0"/>
          <w:numId w:val="4"/>
        </w:numPr>
        <w:tabs>
          <w:tab w:val="clear" w:pos="840"/>
        </w:tabs>
        <w:bidi w:val="0"/>
        <w:spacing w:line="480" w:lineRule="auto"/>
        <w:ind w:left="1100" w:leftChars="0" w:right="0" w:rightChars="0" w:hanging="420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payment</w:t>
      </w:r>
      <w:r>
        <w:rPr>
          <w:sz w:val="24"/>
          <w:szCs w:val="24"/>
        </w:rPr>
        <w:t>: An instance of the Payment class. Methods:</w:t>
      </w:r>
    </w:p>
    <w:p w14:paraId="334839EE">
      <w:pPr>
        <w:numPr>
          <w:ilvl w:val="0"/>
          <w:numId w:val="4"/>
        </w:numPr>
        <w:tabs>
          <w:tab w:val="clear" w:pos="840"/>
        </w:tabs>
        <w:bidi w:val="0"/>
        <w:spacing w:line="480" w:lineRule="auto"/>
        <w:ind w:left="1100" w:leftChars="0" w:right="0" w:rightChars="0" w:hanging="42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PH"/>
        </w:rPr>
        <w:t>Restaurant</w:t>
      </w:r>
      <w:r>
        <w:rPr>
          <w:b/>
          <w:bCs/>
          <w:sz w:val="24"/>
          <w:szCs w:val="24"/>
        </w:rPr>
        <w:t>Kiosk()</w:t>
      </w:r>
      <w:r>
        <w:rPr>
          <w:sz w:val="24"/>
          <w:szCs w:val="24"/>
        </w:rPr>
        <w:t>: Constructor that initializes the kiosk with a menu.</w:t>
      </w:r>
    </w:p>
    <w:p w14:paraId="1CA6A3AD">
      <w:pPr>
        <w:numPr>
          <w:ilvl w:val="0"/>
          <w:numId w:val="4"/>
        </w:numPr>
        <w:tabs>
          <w:tab w:val="clear" w:pos="840"/>
        </w:tabs>
        <w:bidi w:val="0"/>
        <w:spacing w:line="480" w:lineRule="auto"/>
        <w:ind w:left="1100" w:leftChars="0" w:right="0" w:rightChars="0" w:hanging="42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main(String[] args)</w:t>
      </w:r>
      <w:r>
        <w:rPr>
          <w:rFonts w:hint="default"/>
          <w:sz w:val="24"/>
          <w:szCs w:val="24"/>
        </w:rPr>
        <w:t>: The main method that runs the kiosk application.</w:t>
      </w:r>
    </w:p>
    <w:p w14:paraId="63E268A8">
      <w:pPr>
        <w:numPr>
          <w:ilvl w:val="0"/>
          <w:numId w:val="4"/>
        </w:numPr>
        <w:tabs>
          <w:tab w:val="clear" w:pos="840"/>
        </w:tabs>
        <w:bidi w:val="0"/>
        <w:spacing w:line="480" w:lineRule="auto"/>
        <w:ind w:left="1100" w:leftChars="0" w:right="0" w:rightChars="0" w:hanging="42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StartSystem(Scanner input)</w:t>
      </w:r>
      <w:r>
        <w:rPr>
          <w:rFonts w:hint="default"/>
          <w:sz w:val="24"/>
          <w:szCs w:val="24"/>
        </w:rPr>
        <w:t>: Starts the ordering system loop.</w:t>
      </w:r>
    </w:p>
    <w:p w14:paraId="2E981C02">
      <w:pPr>
        <w:numPr>
          <w:ilvl w:val="0"/>
          <w:numId w:val="4"/>
        </w:numPr>
        <w:tabs>
          <w:tab w:val="clear" w:pos="840"/>
        </w:tabs>
        <w:bidi w:val="0"/>
        <w:spacing w:line="480" w:lineRule="auto"/>
        <w:ind w:left="1100" w:leftChars="0" w:right="0" w:rightChars="0" w:hanging="42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createOrder(Scanner input, Order order)</w:t>
      </w:r>
      <w:r>
        <w:rPr>
          <w:rFonts w:hint="default"/>
          <w:sz w:val="24"/>
          <w:szCs w:val="24"/>
        </w:rPr>
        <w:t>: Handles the creation of an order.</w:t>
      </w:r>
    </w:p>
    <w:p w14:paraId="5AA556A1">
      <w:pPr>
        <w:numPr>
          <w:ilvl w:val="0"/>
          <w:numId w:val="4"/>
        </w:numPr>
        <w:tabs>
          <w:tab w:val="clear" w:pos="840"/>
        </w:tabs>
        <w:bidi w:val="0"/>
        <w:spacing w:line="480" w:lineRule="auto"/>
        <w:ind w:left="1100" w:leftChars="0" w:right="0" w:rightChars="0" w:hanging="42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addItemToOrder(int itemId, Order order)</w:t>
      </w:r>
      <w:r>
        <w:rPr>
          <w:rFonts w:hint="default"/>
          <w:sz w:val="24"/>
          <w:szCs w:val="24"/>
        </w:rPr>
        <w:t>: Adds an item to the current order based on user input.</w:t>
      </w:r>
    </w:p>
    <w:p w14:paraId="7E99A41D">
      <w:pPr>
        <w:numPr>
          <w:ilvl w:val="0"/>
          <w:numId w:val="4"/>
        </w:numPr>
        <w:tabs>
          <w:tab w:val="clear" w:pos="840"/>
        </w:tabs>
        <w:bidi w:val="0"/>
        <w:spacing w:line="480" w:lineRule="auto"/>
        <w:ind w:left="1100" w:leftChars="0" w:right="0" w:rightChars="0" w:hanging="420" w:firstLineChars="0"/>
      </w:pPr>
      <w:r>
        <w:rPr>
          <w:b/>
          <w:bCs/>
          <w:sz w:val="19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322580</wp:posOffset>
                </wp:positionH>
                <wp:positionV relativeFrom="paragraph">
                  <wp:posOffset>388620</wp:posOffset>
                </wp:positionV>
                <wp:extent cx="6715760" cy="2921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75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759" h="29209">
                              <a:moveTo>
                                <a:pt x="25" y="29209"/>
                              </a:moveTo>
                              <a:lnTo>
                                <a:pt x="0" y="16509"/>
                              </a:lnTo>
                              <a:lnTo>
                                <a:pt x="6715125" y="0"/>
                              </a:lnTo>
                              <a:lnTo>
                                <a:pt x="6715150" y="12699"/>
                              </a:lnTo>
                              <a:lnTo>
                                <a:pt x="25" y="29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5.4pt;margin-top:30.6pt;height:2.3pt;width:528.8pt;mso-position-horizontal-relative:page;mso-wrap-distance-bottom:0pt;mso-wrap-distance-top:0pt;z-index:-251653120;mso-width-relative:page;mso-height-relative:page;" fillcolor="#000000" filled="t" stroked="f" coordsize="6715759,29209" o:gfxdata="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jM2Io9gAAAAJAQAADwAAAAAAAAABACAAAAAiAAAAZHJzL2Rvd25yZXYueG1sUEsBAhQA&#10;FAAAAAgAh07iQJ7Ci6srAgAA5AQAAA4AAAAAAAAAAQAgAAAAJwEAAGRycy9lMm9Eb2MueG1sUEsF&#10;BgAAAAAGAAYAWQEAAMQFAAAAAA==&#10;" path="m25,29209l0,16509,6715125,0,6715150,12699,25,2920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bCs/>
          <w:sz w:val="24"/>
          <w:szCs w:val="24"/>
        </w:rPr>
        <w:t>processPayment(Scanner input, Order order)</w:t>
      </w:r>
      <w:r>
        <w:rPr>
          <w:rFonts w:hint="default"/>
          <w:sz w:val="24"/>
          <w:szCs w:val="24"/>
        </w:rPr>
        <w:t>: Manages the payment process.</w:t>
      </w:r>
    </w:p>
    <w:p w14:paraId="2D2435FB">
      <w:pPr>
        <w:bidi w:val="0"/>
        <w:spacing w:line="480" w:lineRule="auto"/>
        <w:ind w:left="220" w:leftChars="100" w:firstLine="0" w:firstLineChars="0"/>
        <w:rPr>
          <w:b/>
          <w:bCs/>
          <w:sz w:val="40"/>
          <w:szCs w:val="40"/>
        </w:rPr>
      </w:pPr>
      <w:bookmarkStart w:id="9" w:name="Functionality"/>
      <w:bookmarkEnd w:id="9"/>
      <w:r>
        <w:rPr>
          <w:b/>
          <w:bCs/>
          <w:sz w:val="40"/>
          <w:szCs w:val="40"/>
        </w:rPr>
        <w:t>Functionality</w:t>
      </w:r>
    </w:p>
    <w:p w14:paraId="2F57386F">
      <w:pPr>
        <w:bidi w:val="0"/>
        <w:spacing w:line="480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>The application operates as follows:</w:t>
      </w:r>
    </w:p>
    <w:p w14:paraId="39F4896E">
      <w:pPr>
        <w:numPr>
          <w:ilvl w:val="0"/>
          <w:numId w:val="5"/>
        </w:numPr>
        <w:bidi w:val="0"/>
        <w:spacing w:line="480" w:lineRule="auto"/>
        <w:ind w:left="126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Initialization</w:t>
      </w:r>
      <w:r>
        <w:rPr>
          <w:sz w:val="24"/>
          <w:szCs w:val="24"/>
        </w:rPr>
        <w:t>: Upon starting, the program initializes a RestaurantKiosk instance, sets up sample menu items, and displays a welcome message.</w:t>
      </w:r>
    </w:p>
    <w:p w14:paraId="53C8DFF0">
      <w:pPr>
        <w:numPr>
          <w:ilvl w:val="0"/>
          <w:numId w:val="5"/>
        </w:numPr>
        <w:bidi w:val="0"/>
        <w:spacing w:line="480" w:lineRule="auto"/>
        <w:ind w:left="1265" w:leftChars="0" w:right="0" w:righ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User Interaction</w:t>
      </w:r>
      <w:r>
        <w:rPr>
          <w:sz w:val="24"/>
          <w:szCs w:val="24"/>
        </w:rPr>
        <w:t>: The user is presented with options to display the menu, create an order, or exit the application.</w:t>
      </w:r>
    </w:p>
    <w:p w14:paraId="2A375A29">
      <w:pPr>
        <w:numPr>
          <w:ilvl w:val="0"/>
          <w:numId w:val="5"/>
        </w:numPr>
        <w:bidi w:val="0"/>
        <w:spacing w:line="480" w:lineRule="auto"/>
        <w:ind w:left="1265" w:leftChars="0" w:hanging="425" w:firstLineChars="0"/>
        <w:rPr>
          <w:b w:val="0"/>
        </w:rPr>
      </w:pPr>
      <w:bookmarkStart w:id="10" w:name="3.Ordering Process:"/>
      <w:bookmarkEnd w:id="10"/>
      <w:r>
        <w:rPr>
          <w:b/>
          <w:bCs/>
          <w:sz w:val="24"/>
          <w:szCs w:val="24"/>
        </w:rPr>
        <w:t>Ordering Process</w:t>
      </w:r>
      <w:r>
        <w:rPr>
          <w:sz w:val="24"/>
          <w:szCs w:val="24"/>
        </w:rPr>
        <w:t>:</w:t>
      </w:r>
    </w:p>
    <w:p w14:paraId="5C8E2707">
      <w:pPr>
        <w:numPr>
          <w:ilvl w:val="1"/>
          <w:numId w:val="6"/>
        </w:numPr>
        <w:bidi w:val="0"/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Users can add items to their order by entering the item names.</w:t>
      </w:r>
    </w:p>
    <w:p w14:paraId="6AC1C1C2">
      <w:pPr>
        <w:numPr>
          <w:ilvl w:val="1"/>
          <w:numId w:val="6"/>
        </w:numPr>
        <w:bidi w:val="0"/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The system checks for item availability and updates the order accordingly.</w:t>
      </w:r>
    </w:p>
    <w:p w14:paraId="33D04159">
      <w:pPr>
        <w:numPr>
          <w:ilvl w:val="1"/>
          <w:numId w:val="6"/>
        </w:numPr>
        <w:bidi w:val="0"/>
        <w:spacing w:line="480" w:lineRule="auto"/>
        <w:rPr>
          <w:sz w:val="24"/>
        </w:rPr>
      </w:pPr>
      <w:r>
        <w:rPr>
          <w:sz w:val="24"/>
          <w:szCs w:val="24"/>
        </w:rPr>
        <w:t>Users can finalize their order and choose a payment method.</w:t>
      </w:r>
    </w:p>
    <w:p w14:paraId="48D2ED42">
      <w:pPr>
        <w:numPr>
          <w:ilvl w:val="0"/>
          <w:numId w:val="5"/>
        </w:numPr>
        <w:bidi w:val="0"/>
        <w:spacing w:line="480" w:lineRule="auto"/>
        <w:ind w:left="1265" w:leftChars="0" w:right="0" w:rightChars="0" w:hanging="425" w:firstLineChars="0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simulates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prints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receipt</w:t>
      </w:r>
      <w:r>
        <w:rPr>
          <w:spacing w:val="-8"/>
          <w:sz w:val="24"/>
        </w:rPr>
        <w:t xml:space="preserve"> </w:t>
      </w:r>
      <w:r>
        <w:rPr>
          <w:sz w:val="24"/>
        </w:rPr>
        <w:t>upon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successful </w:t>
      </w:r>
      <w:r>
        <w:rPr>
          <w:spacing w:val="-2"/>
          <w:sz w:val="24"/>
        </w:rPr>
        <w:t>payment.</w:t>
      </w:r>
    </w:p>
    <w:p w14:paraId="38AFB0D2">
      <w:pPr>
        <w:pStyle w:val="6"/>
        <w:spacing w:before="148" w:line="480" w:lineRule="auto"/>
      </w:pPr>
    </w:p>
    <w:p w14:paraId="55869209">
      <w:pPr>
        <w:pStyle w:val="2"/>
        <w:spacing w:line="480" w:lineRule="auto"/>
      </w:pPr>
      <w:bookmarkStart w:id="11" w:name="Design Considerations"/>
      <w:bookmarkEnd w:id="11"/>
      <w:r>
        <w:t>Design</w:t>
      </w:r>
      <w:r>
        <w:rPr>
          <w:spacing w:val="-12"/>
        </w:rPr>
        <w:t xml:space="preserve"> </w:t>
      </w:r>
      <w:r>
        <w:rPr>
          <w:spacing w:val="-2"/>
        </w:rPr>
        <w:t>Considerations</w:t>
      </w:r>
    </w:p>
    <w:p w14:paraId="2413D408">
      <w:pPr>
        <w:numPr>
          <w:ilvl w:val="0"/>
          <w:numId w:val="7"/>
        </w:numPr>
        <w:bidi w:val="0"/>
        <w:spacing w:line="480" w:lineRule="auto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Object-Oriented Principles</w:t>
      </w:r>
      <w:r>
        <w:rPr>
          <w:sz w:val="24"/>
          <w:szCs w:val="24"/>
        </w:rPr>
        <w:t>: The program adheres to object-oriented design principles, promoting encapsulation, modularity, and reusability.</w:t>
      </w:r>
    </w:p>
    <w:p w14:paraId="7C3820F8">
      <w:pPr>
        <w:numPr>
          <w:ilvl w:val="0"/>
          <w:numId w:val="7"/>
        </w:numPr>
        <w:bidi w:val="0"/>
        <w:spacing w:line="480" w:lineRule="auto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User-Friendly Interface</w:t>
      </w:r>
      <w:r>
        <w:rPr>
          <w:sz w:val="24"/>
          <w:szCs w:val="24"/>
        </w:rPr>
        <w:t>: The console interface is designed to be straightforward, allowing users to navigate easily through the options.</w:t>
      </w:r>
    </w:p>
    <w:p w14:paraId="0940200C">
      <w:pPr>
        <w:numPr>
          <w:ilvl w:val="0"/>
          <w:numId w:val="7"/>
        </w:numPr>
        <w:bidi w:val="0"/>
        <w:spacing w:line="480" w:lineRule="auto"/>
        <w:jc w:val="left"/>
      </w:pPr>
      <w:r>
        <w:rPr>
          <w:b/>
          <w:bCs/>
          <w:sz w:val="24"/>
          <w:szCs w:val="24"/>
        </w:rPr>
        <w:t>Error Handling</w:t>
      </w:r>
      <w:r>
        <w:rPr>
          <w:sz w:val="24"/>
          <w:szCs w:val="24"/>
        </w:rPr>
        <w:t>: Basic error handling is implemented to manage invalid inputs and ensure a smooth user experience.</w:t>
      </w:r>
    </w:p>
    <w:p w14:paraId="6102A32D">
      <w:pPr>
        <w:pStyle w:val="2"/>
        <w:spacing w:line="480" w:lineRule="auto"/>
      </w:pPr>
      <w:bookmarkStart w:id="12" w:name="Conclusion"/>
      <w:bookmarkEnd w:id="12"/>
      <w:r>
        <w:rPr>
          <w:spacing w:val="-2"/>
        </w:rPr>
        <w:t>Conclusion</w:t>
      </w:r>
    </w:p>
    <w:p w14:paraId="2DBECCCB">
      <w:pPr>
        <w:bidi w:val="0"/>
        <w:spacing w:line="480" w:lineRule="auto"/>
        <w:ind w:left="220" w:leftChars="100" w:firstLine="50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The Restaurant Kiosk System is a practical application that demonstrates the use of Java for building interactive console applications. It effectively showcases fundamental programming concepts such as classes, methods, collections, and user input handling, making it a valuable learning tool for understanding Java development.</w:t>
      </w:r>
    </w:p>
    <w:sectPr>
      <w:headerReference r:id="rId5" w:type="default"/>
      <w:pgSz w:w="11910" w:h="16840"/>
      <w:pgMar w:top="940" w:right="708" w:bottom="280" w:left="283" w:header="739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0DAE1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6921500</wp:posOffset>
              </wp:positionH>
              <wp:positionV relativeFrom="page">
                <wp:posOffset>474980</wp:posOffset>
              </wp:positionV>
              <wp:extent cx="147320" cy="1397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BD61F">
                          <w:pPr>
                            <w:spacing w:before="0" w:line="203" w:lineRule="exact"/>
                            <w:ind w:left="6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45pt;margin-top:37.4pt;height:11pt;width:11.6pt;mso-position-horizontal-relative:page;mso-position-vertical-relative:page;z-index:-251657216;mso-width-relative:page;mso-height-relative:page;" filled="f" stroked="f" coordsize="21600,21600" o:gfxdata="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KRf&#10;G7vZAAAACwEAAA8AAAAAAAAAAQAgAAAAIgAAAGRycy9kb3ducmV2LnhtbFBLAQIUABQAAAAIAIdO&#10;4kAx0cfGsAEAAHM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0BD61F">
                    <w:pPr>
                      <w:spacing w:before="0" w:line="203" w:lineRule="exact"/>
                      <w:ind w:left="6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8"/>
                      </w:rPr>
                      <w:t>1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"/>
      <w:lvlJc w:val="left"/>
      <w:pPr>
        <w:ind w:left="703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1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3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5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7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9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3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5" w:hanging="420"/>
      </w:pPr>
      <w:rPr>
        <w:rFonts w:hint="default"/>
        <w:lang w:val="en-US" w:eastAsia="en-US" w:bidi="ar-SA"/>
      </w:rPr>
    </w:lvl>
  </w:abstractNum>
  <w:abstractNum w:abstractNumId="1">
    <w:nsid w:val="C43F82D6"/>
    <w:multiLevelType w:val="multilevel"/>
    <w:tmpl w:val="C43F82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7C45E49"/>
    <w:multiLevelType w:val="multilevel"/>
    <w:tmpl w:val="F7C45E49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3">
    <w:nsid w:val="FB570DE5"/>
    <w:multiLevelType w:val="multilevel"/>
    <w:tmpl w:val="FB570DE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2"/>
        <w:szCs w:val="12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18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"/>
      <w:lvlJc w:val="left"/>
      <w:pPr>
        <w:ind w:left="1123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20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44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69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94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19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9" w:hanging="420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03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"/>
      <w:lvlJc w:val="left"/>
      <w:pPr>
        <w:ind w:left="1543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2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4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6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0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0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92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4" w:hanging="420"/>
      </w:pPr>
      <w:rPr>
        <w:rFonts w:hint="default"/>
        <w:lang w:val="en-US" w:eastAsia="en-US" w:bidi="ar-SA"/>
      </w:rPr>
    </w:lvl>
  </w:abstractNum>
  <w:abstractNum w:abstractNumId="6">
    <w:nsid w:val="71103BDF"/>
    <w:multiLevelType w:val="singleLevel"/>
    <w:tmpl w:val="71103BD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2"/>
        <w:szCs w:val="12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6906F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83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0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Title"/>
    <w:basedOn w:val="1"/>
    <w:qFormat/>
    <w:uiPriority w:val="1"/>
    <w:pPr>
      <w:ind w:left="283"/>
    </w:pPr>
    <w:rPr>
      <w:rFonts w:ascii="Arial Black" w:hAnsi="Arial Black" w:eastAsia="Arial Black" w:cs="Arial Black"/>
      <w:sz w:val="48"/>
      <w:szCs w:val="48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123" w:hanging="42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link w:val="12"/>
    <w:qFormat/>
    <w:uiPriority w:val="1"/>
    <w:rPr>
      <w:lang w:val="en-US" w:eastAsia="en-US" w:bidi="ar-SA"/>
    </w:rPr>
  </w:style>
  <w:style w:type="character" w:customStyle="1" w:styleId="12">
    <w:name w:val="Table Paragraph Char"/>
    <w:link w:val="11"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39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2025-10-24T16:31:00Z</dcterms:created>
  <dc:creator>Christian Joseph Palomares</dc:creator>
  <cp:lastModifiedBy>Christian Joseph Palomares</cp:lastModifiedBy>
  <dcterms:modified xsi:type="dcterms:W3CDTF">2025-10-24T17:12:48Z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2025-10-24T00:00:00Z</vt:filetime>
  </property>
  <property fmtid="{D5CDD505-2E9C-101B-9397-08002B2CF9AE}" pid="5" name="Producer">
    <vt:lpwstr>Pdftools SDK</vt:lpwstr>
  </property>
  <property fmtid="{D5CDD505-2E9C-101B-9397-08002B2CF9AE}" pid="6" name="SourceModified">
    <vt:lpwstr>D:20251022144356+08'00'</vt:lpwstr>
  </property>
  <property fmtid="{D5CDD505-2E9C-101B-9397-08002B2CF9AE}" pid="7" name="KSOProductBuildVer">
    <vt:lpwstr>1033-12.2.0.23131</vt:lpwstr>
  </property>
  <property fmtid="{D5CDD505-2E9C-101B-9397-08002B2CF9AE}" pid="8" name="ICV">
    <vt:lpwstr>D94338D44185461E9B93DA4F3A628CF5_12</vt:lpwstr>
  </property>
</Properties>
</file>